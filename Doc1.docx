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6D1CD" w14:textId="4149ED57" w:rsidR="00115663" w:rsidRPr="00115663" w:rsidRDefault="00E110F0" w:rsidP="00115663">
      <w:pPr>
        <w:pStyle w:val="Assinatura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DE4FBF8" wp14:editId="79549A3B">
            <wp:simplePos x="0" y="0"/>
            <wp:positionH relativeFrom="column">
              <wp:posOffset>1897380</wp:posOffset>
            </wp:positionH>
            <wp:positionV relativeFrom="paragraph">
              <wp:posOffset>-398780</wp:posOffset>
            </wp:positionV>
            <wp:extent cx="2670175" cy="737870"/>
            <wp:effectExtent l="0" t="0" r="0" b="0"/>
            <wp:wrapNone/>
            <wp:docPr id="614644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115663" w:rsidRPr="00115663" w:rsidSect="00715B2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888" w:right="862" w:bottom="1418" w:left="862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E62C9" w14:textId="77777777" w:rsidR="002F2FC3" w:rsidRDefault="002F2FC3">
      <w:pPr>
        <w:spacing w:after="0" w:line="240" w:lineRule="auto"/>
      </w:pPr>
      <w:r>
        <w:separator/>
      </w:r>
    </w:p>
  </w:endnote>
  <w:endnote w:type="continuationSeparator" w:id="0">
    <w:p w14:paraId="2F75906C" w14:textId="77777777" w:rsidR="002F2FC3" w:rsidRDefault="002F2F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0ADE4" w14:textId="77777777" w:rsidR="007E0D6E" w:rsidRDefault="007E0D6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14:paraId="3E41DBCB" w14:textId="77777777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14:paraId="2EA65619" w14:textId="77777777" w:rsidR="00115663" w:rsidRDefault="00115663" w:rsidP="00115663">
          <w:pPr>
            <w:pStyle w:val="Rodap"/>
            <w:spacing w:after="0"/>
            <w:jc w:val="left"/>
          </w:pPr>
          <w:r>
            <w:rPr>
              <w:noProof/>
              <w:lang w:bidi="pt-PT"/>
            </w:rPr>
            <w:drawing>
              <wp:inline distT="0" distB="0" distL="0" distR="0" wp14:anchorId="3EEF68E1" wp14:editId="019758AF">
                <wp:extent cx="7879703" cy="899509"/>
                <wp:effectExtent l="0" t="0" r="0" b="0"/>
                <wp:docPr id="14" name="Imagem 14" descr="Ilustração abstrata de múltiplas ondas verdes no rodapé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14:paraId="19110E31" w14:textId="77777777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14:paraId="13EA2819" w14:textId="77777777" w:rsidR="002E1A5A" w:rsidRDefault="002E1A5A" w:rsidP="002E1A5A">
          <w:pPr>
            <w:pStyle w:val="Rodap"/>
            <w:spacing w:after="0"/>
          </w:pPr>
          <w:r>
            <w:rPr>
              <w:noProof/>
              <w:lang w:bidi="pt-PT"/>
            </w:rPr>
            <w:drawing>
              <wp:inline distT="0" distB="0" distL="0" distR="0" wp14:anchorId="2631D5FE" wp14:editId="60EB2F63">
                <wp:extent cx="8551368" cy="976184"/>
                <wp:effectExtent l="0" t="0" r="2540" b="0"/>
                <wp:docPr id="15" name="Imagem 15" descr="ilustração de ondas verd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13CF7" w14:textId="77777777" w:rsidR="002F2FC3" w:rsidRDefault="002F2FC3">
      <w:pPr>
        <w:spacing w:after="0" w:line="240" w:lineRule="auto"/>
      </w:pPr>
      <w:r>
        <w:separator/>
      </w:r>
    </w:p>
  </w:footnote>
  <w:footnote w:type="continuationSeparator" w:id="0">
    <w:p w14:paraId="7B83677C" w14:textId="77777777" w:rsidR="002F2FC3" w:rsidRDefault="002F2F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3B153" w14:textId="77777777" w:rsidR="007E0D6E" w:rsidRDefault="007E0D6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14:paraId="0043B8BB" w14:textId="77777777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14:paraId="6FADF959" w14:textId="77777777" w:rsidR="00115663" w:rsidRDefault="00115663" w:rsidP="00115663">
          <w:pPr>
            <w:pStyle w:val="Cabealho"/>
          </w:pPr>
          <w:r>
            <w:rPr>
              <w:noProof/>
              <w:lang w:bidi="pt-PT"/>
            </w:rPr>
            <w:drawing>
              <wp:inline distT="0" distB="0" distL="0" distR="0" wp14:anchorId="2F38ED85" wp14:editId="35FCD11F">
                <wp:extent cx="7797114" cy="949420"/>
                <wp:effectExtent l="0" t="0" r="0" b="3175"/>
                <wp:docPr id="13" name="Imagem 13" descr="Ilustração abstrata de múltiplas ondas verdes no cabeçalh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76B10" w14:textId="77777777" w:rsidR="00E71405" w:rsidRDefault="007E3A99">
    <w:r>
      <w:rPr>
        <w:lang w:bidi="pt-PT"/>
      </w:rP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24709378">
    <w:abstractNumId w:val="9"/>
  </w:num>
  <w:num w:numId="2" w16cid:durableId="1187596734">
    <w:abstractNumId w:val="7"/>
  </w:num>
  <w:num w:numId="3" w16cid:durableId="778640344">
    <w:abstractNumId w:val="6"/>
  </w:num>
  <w:num w:numId="4" w16cid:durableId="329800449">
    <w:abstractNumId w:val="5"/>
  </w:num>
  <w:num w:numId="5" w16cid:durableId="267586579">
    <w:abstractNumId w:val="4"/>
  </w:num>
  <w:num w:numId="6" w16cid:durableId="1948464716">
    <w:abstractNumId w:val="8"/>
  </w:num>
  <w:num w:numId="7" w16cid:durableId="529683615">
    <w:abstractNumId w:val="3"/>
  </w:num>
  <w:num w:numId="8" w16cid:durableId="1557938115">
    <w:abstractNumId w:val="2"/>
  </w:num>
  <w:num w:numId="9" w16cid:durableId="578711280">
    <w:abstractNumId w:val="1"/>
  </w:num>
  <w:num w:numId="10" w16cid:durableId="317996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F0"/>
    <w:rsid w:val="00066E19"/>
    <w:rsid w:val="000B4BF8"/>
    <w:rsid w:val="000F2898"/>
    <w:rsid w:val="00115663"/>
    <w:rsid w:val="00213EAB"/>
    <w:rsid w:val="00215D1D"/>
    <w:rsid w:val="002812CE"/>
    <w:rsid w:val="00284AAA"/>
    <w:rsid w:val="002D7F70"/>
    <w:rsid w:val="002E1A5A"/>
    <w:rsid w:val="002F2FC3"/>
    <w:rsid w:val="00312210"/>
    <w:rsid w:val="00361777"/>
    <w:rsid w:val="00361FC2"/>
    <w:rsid w:val="003F7C02"/>
    <w:rsid w:val="00462B54"/>
    <w:rsid w:val="004C595E"/>
    <w:rsid w:val="00535A9A"/>
    <w:rsid w:val="00576382"/>
    <w:rsid w:val="00620729"/>
    <w:rsid w:val="00673242"/>
    <w:rsid w:val="00691768"/>
    <w:rsid w:val="006F0367"/>
    <w:rsid w:val="00715B2E"/>
    <w:rsid w:val="007C4A68"/>
    <w:rsid w:val="007E0D6E"/>
    <w:rsid w:val="007E3A99"/>
    <w:rsid w:val="008658F6"/>
    <w:rsid w:val="008945AC"/>
    <w:rsid w:val="009439AA"/>
    <w:rsid w:val="00A45E55"/>
    <w:rsid w:val="00B22EC4"/>
    <w:rsid w:val="00B54EAE"/>
    <w:rsid w:val="00B552FE"/>
    <w:rsid w:val="00BA5A05"/>
    <w:rsid w:val="00BC06ED"/>
    <w:rsid w:val="00BE3BF1"/>
    <w:rsid w:val="00CE2CAB"/>
    <w:rsid w:val="00D904CD"/>
    <w:rsid w:val="00DE3E34"/>
    <w:rsid w:val="00E041D6"/>
    <w:rsid w:val="00E110F0"/>
    <w:rsid w:val="00E32718"/>
    <w:rsid w:val="00E71405"/>
    <w:rsid w:val="00E802A8"/>
    <w:rsid w:val="00F83039"/>
    <w:rsid w:val="00F87567"/>
    <w:rsid w:val="00FA5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09E2035"/>
  <w15:chartTrackingRefBased/>
  <w15:docId w15:val="{6A12F1C7-8602-42C4-9E51-7E99A58EC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Ttulo1">
    <w:name w:val="heading 1"/>
    <w:basedOn w:val="Normal"/>
    <w:next w:val="InformaesdeContacto"/>
    <w:link w:val="Ttulo1Carte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tulo2">
    <w:name w:val="heading 2"/>
    <w:basedOn w:val="Normal"/>
    <w:next w:val="Normal"/>
    <w:link w:val="Ttulo2Carte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Ttulo4">
    <w:name w:val="heading 4"/>
    <w:basedOn w:val="Normal"/>
    <w:next w:val="Normal"/>
    <w:link w:val="Ttulo4Carte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Ttulo5">
    <w:name w:val="heading 5"/>
    <w:basedOn w:val="Normal"/>
    <w:next w:val="Normal"/>
    <w:link w:val="Ttulo5Carte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Ttulo6">
    <w:name w:val="heading 6"/>
    <w:basedOn w:val="Normal"/>
    <w:next w:val="Normal"/>
    <w:link w:val="Ttulo6Carte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Ttulo7">
    <w:name w:val="heading 7"/>
    <w:basedOn w:val="Normal"/>
    <w:next w:val="Normal"/>
    <w:link w:val="Ttulo7Carte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Ttulo8">
    <w:name w:val="heading 8"/>
    <w:basedOn w:val="Normal"/>
    <w:next w:val="Normal"/>
    <w:link w:val="Ttulo8Carte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Cabealho">
    <w:name w:val="header"/>
    <w:basedOn w:val="Normal"/>
    <w:link w:val="CabealhoCarter"/>
    <w:uiPriority w:val="99"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Rodap">
    <w:name w:val="footer"/>
    <w:basedOn w:val="Normal"/>
    <w:link w:val="RodapCarter"/>
    <w:uiPriority w:val="99"/>
    <w:unhideWhenUsed/>
    <w:pPr>
      <w:spacing w:after="40"/>
      <w:jc w:val="center"/>
    </w:pPr>
  </w:style>
  <w:style w:type="character" w:customStyle="1" w:styleId="RodapCarter">
    <w:name w:val="Rodapé Caráter"/>
    <w:basedOn w:val="Tipodeletrapredefinidodopargrafo"/>
    <w:link w:val="Rodap"/>
    <w:uiPriority w:val="99"/>
  </w:style>
  <w:style w:type="paragraph" w:customStyle="1" w:styleId="InformaesdeContacto">
    <w:name w:val="Informações de Contacto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Rematedecarta">
    <w:name w:val="Closing"/>
    <w:basedOn w:val="Normal"/>
    <w:next w:val="Assinatura"/>
    <w:link w:val="RematedecartaCarte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RematedecartaCarter">
    <w:name w:val="Remate de carta Caráter"/>
    <w:basedOn w:val="Tipodeletrapredefinidodopargrafo"/>
    <w:link w:val="Rematedecarta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Assinatura">
    <w:name w:val="Signature"/>
    <w:basedOn w:val="Normal"/>
    <w:next w:val="Normal"/>
    <w:link w:val="AssinaturaCarte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AssinaturaCarter">
    <w:name w:val="Assinatura Caráter"/>
    <w:basedOn w:val="Tipodeletrapredefinidodopargrafo"/>
    <w:link w:val="Assinatura"/>
    <w:uiPriority w:val="6"/>
    <w:rPr>
      <w:rFonts w:eastAsiaTheme="minorEastAsia"/>
      <w:bCs/>
      <w:szCs w:val="18"/>
    </w:rPr>
  </w:style>
  <w:style w:type="paragraph" w:styleId="Inciodecarta">
    <w:name w:val="Salutation"/>
    <w:basedOn w:val="Normal"/>
    <w:next w:val="Normal"/>
    <w:link w:val="InciodecartaCarte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InciodecartaCarter">
    <w:name w:val="Início de carta Caráter"/>
    <w:basedOn w:val="Tipodeletrapredefinidodopargrafo"/>
    <w:link w:val="Inciodecarta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Forte">
    <w:name w:val="Strong"/>
    <w:basedOn w:val="Tipodeletrapredefinidodopargrafo"/>
    <w:uiPriority w:val="22"/>
    <w:qFormat/>
    <w:rPr>
      <w:b/>
      <w:bCs/>
      <w:color w:val="3D5157" w:themeColor="accent2"/>
    </w:rPr>
  </w:style>
  <w:style w:type="character" w:styleId="TextodoMarcadordePosio">
    <w:name w:val="Placeholder Text"/>
    <w:basedOn w:val="Tipodeletrapredefinidodopargrafo"/>
    <w:uiPriority w:val="99"/>
    <w:semiHidden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elacomGrelha">
    <w:name w:val="Table Grid"/>
    <w:basedOn w:val="Tabela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ter">
    <w:name w:val="Título 4 Caráter"/>
    <w:basedOn w:val="Tipodeletrapredefinidodopargrafo"/>
    <w:link w:val="Ttulo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Ttulo6Carter">
    <w:name w:val="Título 6 Caráter"/>
    <w:basedOn w:val="Tipodeletrapredefinidodopargrafo"/>
    <w:link w:val="Ttulo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Ttulo3Carter">
    <w:name w:val="Título 3 Caráter"/>
    <w:basedOn w:val="Tipodeletrapredefinidodopargrafo"/>
    <w:link w:val="Ttulo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nfaseIntensa">
    <w:name w:val="Intense Emphasis"/>
    <w:basedOn w:val="Tipodeletrapredefinidodopargrafo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Textodebloco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iperligao">
    <w:name w:val="Hyperlink"/>
    <w:basedOn w:val="Tipodeletrapredefinidodopargrafo"/>
    <w:uiPriority w:val="99"/>
    <w:semiHidden/>
    <w:unhideWhenUsed/>
    <w:rsid w:val="009439AA"/>
    <w:rPr>
      <w:color w:val="3D5157" w:themeColor="accent2"/>
      <w:u w:val="single"/>
    </w:rPr>
  </w:style>
  <w:style w:type="character" w:styleId="TtulodoLivro">
    <w:name w:val="Book Title"/>
    <w:basedOn w:val="Tipodeletrapredefinidodopargrafo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nfase">
    <w:name w:val="Emphasis"/>
    <w:basedOn w:val="Tipodeletrapredefinidodopargrafo"/>
    <w:uiPriority w:val="20"/>
    <w:semiHidden/>
    <w:unhideWhenUsed/>
    <w:qFormat/>
    <w:rsid w:val="00D904CD"/>
    <w:rPr>
      <w:i/>
      <w:iCs/>
    </w:rPr>
  </w:style>
  <w:style w:type="character" w:customStyle="1" w:styleId="Ttulo7Carter">
    <w:name w:val="Título 7 Caráter"/>
    <w:basedOn w:val="Tipodeletrapredefinidodopargrafo"/>
    <w:link w:val="Ttulo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Ttulo8Carter">
    <w:name w:val="Título 8 Caráter"/>
    <w:basedOn w:val="Tipodeletrapredefinidodopargrafo"/>
    <w:link w:val="Ttulo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semiHidden/>
    <w:unhideWhenUsed/>
    <w:qFormat/>
    <w:rsid w:val="00D904CD"/>
    <w:pPr>
      <w:ind w:left="720"/>
      <w:contextualSpacing/>
    </w:pPr>
  </w:style>
  <w:style w:type="paragraph" w:styleId="SemEspaamento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Citao">
    <w:name w:val="Quote"/>
    <w:basedOn w:val="Normal"/>
    <w:next w:val="Normal"/>
    <w:link w:val="CitaoCarte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tulo">
    <w:name w:val="Subtitle"/>
    <w:basedOn w:val="Normal"/>
    <w:next w:val="Normal"/>
    <w:link w:val="SubttuloCarte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nfaseDiscreta">
    <w:name w:val="Subtle Emphasis"/>
    <w:basedOn w:val="Tipodeletrapredefinidodopargrafo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RefernciaDiscreta">
    <w:name w:val="Subtle Reference"/>
    <w:basedOn w:val="Tipodeletrapredefinidodopargrafo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tulo">
    <w:name w:val="Title"/>
    <w:basedOn w:val="Normal"/>
    <w:next w:val="Normal"/>
    <w:link w:val="TtuloCarte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rmbr\AppData\Roaming\Microsoft\Templates\Papel%20timbrado%20(design%20Onda%20Verde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(design Onda Verde)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Brás</dc:creator>
  <cp:keywords/>
  <dc:description/>
  <cp:lastModifiedBy>Tomás Brás</cp:lastModifiedBy>
  <cp:revision>1</cp:revision>
  <dcterms:created xsi:type="dcterms:W3CDTF">2023-10-30T14:42:00Z</dcterms:created>
  <dcterms:modified xsi:type="dcterms:W3CDTF">2023-10-30T14:43:00Z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